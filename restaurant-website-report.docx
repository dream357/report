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E5BE8">
      <w:pPr>
        <w:rPr>
          <w:sz w:val="32"/>
          <w:szCs w:val="32"/>
        </w:rPr>
      </w:pPr>
      <w:r>
        <w:rPr>
          <w:sz w:val="32"/>
          <w:szCs w:val="32"/>
        </w:rPr>
        <w:t>Source:</w:t>
      </w:r>
    </w:p>
    <w:p w14:paraId="6AC65E2E">
      <w:r>
        <w:t>https://github.com/jairiidriss/restaurant-website-php-mysql</w:t>
      </w:r>
    </w:p>
    <w:p w14:paraId="4E8C032A">
      <w:pPr>
        <w:rPr>
          <w:sz w:val="32"/>
          <w:szCs w:val="32"/>
        </w:rPr>
      </w:pPr>
      <w:r>
        <w:rPr>
          <w:sz w:val="32"/>
          <w:szCs w:val="32"/>
        </w:rPr>
        <w:t>Setup Process:</w:t>
      </w:r>
    </w:p>
    <w:p w14:paraId="1015335C">
      <w:r>
        <w:rPr>
          <w:rFonts w:hint="eastAsia" w:eastAsia="宋体"/>
          <w:lang w:val="en-US" w:eastAsia="zh-CN"/>
        </w:rPr>
        <w:t>1.</w:t>
      </w:r>
      <w:r>
        <w:t>Download the `restaurant-website-php-mysql-master.zip` archive.</w:t>
      </w:r>
    </w:p>
    <w:p w14:paraId="6493EF10">
      <w:r>
        <w:rPr>
          <w:rFonts w:hint="eastAsia" w:eastAsia="宋体"/>
          <w:lang w:val="en-US" w:eastAsia="zh-CN"/>
        </w:rPr>
        <w:t>2.</w:t>
      </w:r>
      <w:r>
        <w:t>In phpstudy_pro, create a new database named `restaurant_website`. Make sure the database username and password match the configuration file.</w:t>
      </w:r>
    </w:p>
    <w:p w14:paraId="2688D107">
      <w:r>
        <w:drawing>
          <wp:inline distT="0" distB="0" distL="114300" distR="114300">
            <wp:extent cx="5267325" cy="4857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4CB23">
      <w:r>
        <w:drawing>
          <wp:inline distT="0" distB="0" distL="114300" distR="114300">
            <wp:extent cx="3778885" cy="1206500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B06FA">
      <w:r>
        <w:rPr>
          <w:rFonts w:hint="eastAsia" w:eastAsia="宋体"/>
          <w:lang w:val="en-US" w:eastAsia="zh-CN"/>
        </w:rPr>
        <w:t>3.</w:t>
      </w:r>
      <w:r>
        <w:t>Import the downloaded SQL file.</w:t>
      </w:r>
    </w:p>
    <w:p w14:paraId="07D85104">
      <w:r>
        <w:rPr>
          <w:rFonts w:hint="eastAsia" w:eastAsia="宋体"/>
          <w:lang w:val="en-US" w:eastAsia="zh-CN"/>
        </w:rPr>
        <w:t>4.</w:t>
      </w:r>
      <w:r>
        <w:t>Open the project in a browser to use it.</w:t>
      </w:r>
    </w:p>
    <w:p w14:paraId="18FC56E2"/>
    <w:p w14:paraId="7431A3D0">
      <w:pPr>
        <w:rPr>
          <w:sz w:val="32"/>
          <w:szCs w:val="32"/>
        </w:rPr>
      </w:pPr>
      <w:r>
        <w:rPr>
          <w:sz w:val="32"/>
          <w:szCs w:val="32"/>
        </w:rPr>
        <w:t>Vulnerability Reproduction:</w:t>
      </w:r>
    </w:p>
    <w:p w14:paraId="477ADE9B">
      <w:r>
        <w:t>1. First, fill out the form below:</w:t>
      </w:r>
    </w:p>
    <w:p w14:paraId="7FDE871A">
      <w:r>
        <w:drawing>
          <wp:inline distT="0" distB="0" distL="114300" distR="114300">
            <wp:extent cx="3340100" cy="1339850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80F7">
      <w:r>
        <w:t>2. After clicking submit, a second form will appear, as shown below:</w:t>
      </w:r>
    </w:p>
    <w:p w14:paraId="40372561">
      <w:r>
        <w:drawing>
          <wp:inline distT="0" distB="0" distL="114300" distR="114300">
            <wp:extent cx="3578860" cy="1513205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905E">
      <w:r>
        <w:t>3. Open the browser’s Developer Tools (F12), go to the 'Elements' tab, and search for the keyword `selected_date`. You should see the following content:</w:t>
      </w:r>
    </w:p>
    <w:p w14:paraId="45726BCF">
      <w:r>
        <w:drawing>
          <wp:inline distT="0" distB="0" distL="114300" distR="114300">
            <wp:extent cx="4500245" cy="1325245"/>
            <wp:effectExtent l="0" t="0" r="508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E008">
      <w:r>
        <w:t>4. Change the `value` attribute to contain a script, as shown below:</w:t>
      </w:r>
    </w:p>
    <w:p w14:paraId="0F855B6E">
      <w:r>
        <w:drawing>
          <wp:inline distT="0" distB="0" distL="114300" distR="114300">
            <wp:extent cx="5267960" cy="490220"/>
            <wp:effectExtent l="0" t="0" r="889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235D">
      <w:r>
        <w:t>5. Complete the second form and click 'Make a Reservation'.</w:t>
      </w:r>
    </w:p>
    <w:p w14:paraId="63A704D1">
      <w:r>
        <w:drawing>
          <wp:inline distT="0" distB="0" distL="114300" distR="114300">
            <wp:extent cx="3071495" cy="1243965"/>
            <wp:effectExtent l="0" t="0" r="508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D8D88">
      <w:r>
        <w:t>6. A JavaScript `alert(1)` will pop up, confirming the presence of a reflected XSS vulnerability.</w:t>
      </w:r>
    </w:p>
    <w:p w14:paraId="2D834B1E">
      <w:r>
        <w:drawing>
          <wp:inline distT="0" distB="0" distL="114300" distR="114300">
            <wp:extent cx="2709545" cy="1141095"/>
            <wp:effectExtent l="0" t="0" r="508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03193C"/>
    <w:rsid w:val="2F9A604E"/>
    <w:rsid w:val="4DC5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763</Characters>
  <Lines>0</Lines>
  <Paragraphs>0</Paragraphs>
  <TotalTime>1</TotalTime>
  <ScaleCrop>false</ScaleCrop>
  <LinksUpToDate>false</LinksUpToDate>
  <CharactersWithSpaces>872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WPS_1694015055</cp:lastModifiedBy>
  <dcterms:modified xsi:type="dcterms:W3CDTF">2025-11-09T14:46:29Z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eyJoZGlkIjoiZDQ2ZjI2NjUyOWYwNzdiNzY3MTU3YTkyYTE0ZTU1MWMiLCJ1c2VySWQiOiIxNTI3ODIxMjI0In0=</vt:lpwstr>
  </property>
  <property fmtid="{D5CDD505-2E9C-101B-9397-08002B2CF9AE}" pid="3" name="KSOProductBuildVer">
    <vt:lpwstr>2052-12.1.0.23542</vt:lpwstr>
  </property>
  <property fmtid="{D5CDD505-2E9C-101B-9397-08002B2CF9AE}" pid="4" name="ICV">
    <vt:lpwstr>10E0FF20346C4206A6DBB5649628682B_12</vt:lpwstr>
  </property>
</Properties>
</file>