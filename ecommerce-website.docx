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C3CF0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Source:</w:t>
      </w:r>
    </w:p>
    <w:p w14:paraId="7B4BC6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https://github.com/winston-dsouza/ecommerce-website</w:t>
      </w:r>
    </w:p>
    <w:p w14:paraId="4DDDFC3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Project setup process:</w:t>
      </w:r>
    </w:p>
    <w:p w14:paraId="3F805C6A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1.</w:t>
      </w:r>
      <w:bookmarkStart w:id="0" w:name="_GoBack"/>
      <w:bookmarkEnd w:id="0"/>
      <w:r>
        <w:rPr>
          <w:rFonts w:hint="default" w:ascii="Times New Roman" w:hAnsi="Times New Roman" w:cs="Times New Roman"/>
        </w:rPr>
        <w:t>Download the project's ecommerce-website-master.zip from GitHub and extract it.</w:t>
      </w:r>
    </w:p>
    <w:p w14:paraId="7753AB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76040" cy="1887220"/>
            <wp:effectExtent l="0" t="0" r="63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6040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71891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 phpstudy_pro and start the Apache and MySQL modules. </w:t>
      </w:r>
    </w:p>
    <w:p w14:paraId="4D3D4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Create a database named "ecommerce", and make sure the database name, username, and password match the database configuration file.</w:t>
      </w:r>
    </w:p>
    <w:p w14:paraId="5E5586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505325" cy="437515"/>
            <wp:effectExtent l="0" t="0" r="0" b="6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59A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485005" cy="1492885"/>
            <wp:effectExtent l="0" t="0" r="1270" b="254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47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4.</w:t>
      </w:r>
      <w:r>
        <w:rPr>
          <w:rFonts w:hint="default" w:ascii="Times New Roman" w:hAnsi="Times New Roman" w:cs="Times New Roman"/>
        </w:rPr>
        <w:t xml:space="preserve">Import the "ecommerce.sql" file from the extracted folder. </w:t>
      </w:r>
    </w:p>
    <w:p w14:paraId="38E923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714625" cy="1275080"/>
            <wp:effectExtent l="0" t="0" r="0" b="127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21F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5.</w:t>
      </w:r>
      <w:r>
        <w:rPr>
          <w:rFonts w:hint="default" w:ascii="Times New Roman" w:hAnsi="Times New Roman" w:cs="Times New Roman"/>
        </w:rPr>
        <w:t>Access the project using a web browser.</w:t>
      </w:r>
    </w:p>
    <w:p w14:paraId="4C205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4785" cy="2582545"/>
            <wp:effectExtent l="0" t="0" r="2540" b="825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79119">
      <w:pPr>
        <w:rPr>
          <w:rFonts w:hint="default" w:ascii="Times New Roman" w:hAnsi="Times New Roman" w:cs="Times New Roman"/>
        </w:rPr>
      </w:pPr>
    </w:p>
    <w:p w14:paraId="765F2828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Vulnerability reproduction:</w:t>
      </w:r>
    </w:p>
    <w:p w14:paraId="5EFA8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URL:</w:t>
      </w:r>
    </w:p>
    <w:p w14:paraId="26C7F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auto"/>
          <w:u w:val="none"/>
        </w:rPr>
        <w:t>http://localhost/ecommerce-website-master/includes/header_menu.php?error=&lt;script&gt;alert('xss')&lt;/script&gt;</w:t>
      </w:r>
    </w:p>
    <w:p w14:paraId="0291A01C"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704215"/>
            <wp:effectExtent l="0" t="0" r="6350" b="6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4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584358"/>
    <w:p w14:paraId="71FF156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13DD4F"/>
    <w:multiLevelType w:val="singleLevel"/>
    <w:tmpl w:val="9C13DD4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5C7E2A"/>
    <w:rsid w:val="4B007631"/>
    <w:rsid w:val="75F0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531</Characters>
  <Lines>0</Lines>
  <Paragraphs>0</Paragraphs>
  <TotalTime>0</TotalTime>
  <ScaleCrop>false</ScaleCrop>
  <LinksUpToDate>false</LinksUpToDate>
  <CharactersWithSpaces>585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WPS_1694015055</cp:lastModifiedBy>
  <dcterms:modified xsi:type="dcterms:W3CDTF">2025-11-08T11:43:17Z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eyJoZGlkIjoiZDQ2ZjI2NjUyOWYwNzdiNzY3MTU3YTkyYTE0ZTU1MWMiLCJ1c2VySWQiOiIxNTI3ODIxMjI0In0=</vt:lpwstr>
  </property>
  <property fmtid="{D5CDD505-2E9C-101B-9397-08002B2CF9AE}" pid="3" name="KSOProductBuildVer">
    <vt:lpwstr>2052-12.1.0.23542</vt:lpwstr>
  </property>
  <property fmtid="{D5CDD505-2E9C-101B-9397-08002B2CF9AE}" pid="4" name="ICV">
    <vt:lpwstr>D1EFA9FD19794EB4A6DF060A44BAE00B_12</vt:lpwstr>
  </property>
</Properties>
</file>